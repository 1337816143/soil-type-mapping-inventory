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6790">
      <w:pPr>
        <w:spacing w:before="200" w:after="80"/>
        <w:jc w:val="center"/>
      </w:pPr>
      <w:r>
        <w:rPr>
          <w:rFonts w:ascii="黑体" w:hAnsi="黑体" w:eastAsia="黑体" w:cs="黑体"/>
          <w:b/>
          <w:color w:val="000000"/>
          <w:sz w:val="52"/>
        </w:rPr>
        <w:t>海兴县土壤资源评价与利用报告</w:t>
      </w:r>
    </w:p>
    <w:p w14:paraId="3C122308">
      <w:pPr>
        <w:spacing w:after="320"/>
        <w:jc w:val="center"/>
      </w:pPr>
      <w:r>
        <w:rPr>
          <w:rFonts w:ascii="黑体" w:hAnsi="黑体" w:eastAsia="黑体" w:cs="黑体"/>
          <w:b/>
          <w:color w:val="000000"/>
          <w:sz w:val="64"/>
        </w:rPr>
        <w:t>质控审计意见</w:t>
      </w:r>
    </w:p>
    <w:p w14:paraId="777E9E15">
      <w:pPr>
        <w:pStyle w:val="3"/>
        <w:keepNext/>
        <w:spacing w:before="160" w:after="80"/>
      </w:pPr>
      <w:r>
        <w:rPr>
          <w:rFonts w:ascii="黑体" w:hAnsi="黑体" w:eastAsia="黑体" w:cs="黑体"/>
          <w:b/>
          <w:color w:val="1F4E79"/>
          <w:sz w:val="30"/>
        </w:rPr>
        <w:t>优先整改的五个阻断点</w:t>
      </w:r>
    </w:p>
    <w:p w14:paraId="68438B1C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统一县域总面积和耕地面积底稿，说明868/960平方千米及45/56.64/57.3321万亩的年份、边界和统计对象。</w:t>
      </w:r>
    </w:p>
    <w:p w14:paraId="28C57E96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锁定表层样点和剖面样点唯一版本，解决411、415、434、435并存以及“435=434+18”不能成立的问题。</w:t>
      </w:r>
    </w:p>
    <w:p w14:paraId="6AC5474F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回到属性制图工程文件核定每项指标最终模型；正文的GS+克里金/普通克里金与表4.4的随机森林/渔网克里格必须统一。</w:t>
      </w:r>
    </w:p>
    <w:p w14:paraId="087A8A92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清理适宜性评价的两套结果，确保评价对象明细、748978/753322亩总量、各适宜类型和适宜程度来自同一版本。</w:t>
      </w:r>
    </w:p>
    <w:p w14:paraId="31D28346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重写综合利用建议的基础数据段，禁止在同一页同时引用613980亩和617541亩宜耕结果。</w:t>
      </w:r>
    </w:p>
    <w:p w14:paraId="16313290">
      <w:pPr>
        <w:pStyle w:val="3"/>
        <w:keepNext/>
        <w:spacing w:before="160" w:after="80"/>
      </w:pPr>
      <w:r>
        <w:rPr>
          <w:rFonts w:ascii="黑体" w:hAnsi="黑体" w:eastAsia="黑体" w:cs="黑体"/>
          <w:b/>
          <w:color w:val="1F4E79"/>
          <w:sz w:val="30"/>
        </w:rPr>
        <w:t>问题明细</w:t>
      </w:r>
    </w:p>
    <w:p w14:paraId="4D973F54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问题类别一：前置材料、第一章和数据源表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230"/>
        <w:gridCol w:w="5955"/>
      </w:tblGrid>
      <w:tr w14:paraId="2D7F248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0893B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3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305B8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5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5656A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5F42701D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D2A9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83F4D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5041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普查对象范围前后不一致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8页称本次普查覆盖耕地、园地、林地、草地等农用地及盐碱地等未利用地；第9页“普查任务与范围”却把普查对象限定为耕地、园地、林地，同页样点构成又列有5个草地表层样点。报告没有说明三个范围分别对应普查、采样还是成果评价。</w:t>
            </w:r>
          </w:p>
        </w:tc>
      </w:tr>
      <w:tr w14:paraId="79F0FA1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0435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09301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9—10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CA718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数据源表和成果清单覆盖不完整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1.1仅列2023年度土地利用、1983年二普剖面描述和2018年DEM三项数据；报告后文实际使用三普表层/剖面样点、测试化验、遥感影像、气候、水利、盐碱地筛查、国土空间规划等多类数据，但表1.1没有对应的格式、时间和来源。第10页图件成果也只列“土壤类型图、属性分布图、土壤农业利用适宜性评价、耕地质量评价”四个类别，没有形成具体图名清单。</w:t>
            </w:r>
          </w:p>
        </w:tc>
      </w:tr>
    </w:tbl>
    <w:p w14:paraId="41069931">
      <w:pPr>
        <w:spacing w:after="0" w:line="96" w:lineRule="auto"/>
      </w:pPr>
    </w:p>
    <w:p w14:paraId="16B54DDA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问题类别二：第二章区域概况与本地衔接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240"/>
        <w:gridCol w:w="5955"/>
      </w:tblGrid>
      <w:tr w14:paraId="084C406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CAE42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74A25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5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0B40C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5B561037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D3D2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E3AD5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5A430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“母岩母质”小节实际重复气候内容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PDF第11页“（二）母岩母质”整段与紧前“（一）气候”内容相同，均叙述四季、气温、降水、风向和植被变化，没有说明成土母岩、母质类型及其分布。</w:t>
            </w:r>
          </w:p>
        </w:tc>
      </w:tr>
      <w:tr w14:paraId="6CEBB7A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CECC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D9D9E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3B539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土地利用现状未形成分类面积表和现状图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PDF第13页“土地利用现状”仅用一段文字概述2009—2023年耕地增加46.66平方千米、其他土地减少310.13平方千米，没有列出2023年一级、二级地类面积，也没有土地利用现状图。</w:t>
            </w:r>
          </w:p>
        </w:tc>
      </w:tr>
      <w:tr w14:paraId="506AAAF1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9F1B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7DD5B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5116E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土地利用历史变化缺少可复核的历史对比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PDF第13页“土地利用历史变化”按早期、中期、近期作定性叙述，但没有给出二普或历次土地调查的各地类起止面积、变化量、空间分布或同口径对比表，无法复核变化结论。</w:t>
            </w:r>
          </w:p>
        </w:tc>
      </w:tr>
      <w:tr w14:paraId="25ABD72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D63E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185D6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8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47E0F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地区生产总值与三次产业增加值不能闭合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PDF第8页称2023年地区生产总值76.5亿元，同时列第一、第二、第三产业增加值分别为14.57、28.83、43.10亿元。三项合计86.50亿元，比所列地区生产总值多10.00亿元。</w:t>
            </w:r>
          </w:p>
        </w:tc>
      </w:tr>
    </w:tbl>
    <w:p w14:paraId="20281DFC">
      <w:pPr>
        <w:spacing w:after="0" w:line="96" w:lineRule="auto"/>
      </w:pPr>
    </w:p>
    <w:p w14:paraId="358DE680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问题类别三：第三章土壤类型与制图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270"/>
        <w:gridCol w:w="5935"/>
      </w:tblGrid>
      <w:tr w14:paraId="056C9E63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7F35D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7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FE88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827EE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2E9BD5A9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57A6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085F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w="5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513B7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系统分类参比只到亚类层级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PDF第16页明确写“因缺少矿物组成、土壤水分状况等指标无法对系统分类的土族准确命名，故发生分类对照到亚类一级”，表3.2也没有土种参比关系。</w:t>
            </w:r>
          </w:p>
        </w:tc>
      </w:tr>
      <w:tr w14:paraId="7116F73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EC8B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3DAFC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74—75</w:t>
            </w:r>
          </w:p>
        </w:tc>
        <w:tc>
          <w:tcPr>
            <w:tcW w:w="5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83AD6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土类数量变化的文字结论自相矛盾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PDF第74页称三普为5个土类，第75页表3.34也列二普4个、三普5个并标注“新增1个”，但紧接正文却写“其中，土类和亚类个数未变”。</w:t>
            </w:r>
          </w:p>
        </w:tc>
      </w:tr>
    </w:tbl>
    <w:p w14:paraId="0A0580FA">
      <w:pPr>
        <w:spacing w:after="0" w:line="96" w:lineRule="auto"/>
      </w:pPr>
    </w:p>
    <w:p w14:paraId="75395E20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问题类别四：第四章土壤属性与制图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240"/>
        <w:gridCol w:w="5955"/>
      </w:tblGrid>
      <w:tr w14:paraId="1B71F013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DE3D4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A638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5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49736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1902B18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0529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B11AE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98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71EB3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有机质统计表出现中位值超出取值范围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表2.9中草甸碱土有机质范围5.04—11.9g/kg、中位值却为14.9g/kg；潮滩滨海盐土范围8.44—11.8g/kg、中位值却为15g/kg；石灰性褐土范围4.53—12.3g/kg、中位值却为15g/kg。中位值不可能超出同组最小值—最大值范围。</w:t>
            </w:r>
          </w:p>
        </w:tc>
      </w:tr>
      <w:tr w14:paraId="7653042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D7C0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C1A66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165—167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16EF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属性小结的计量单位多处前后冲突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165页将阳离子交换量写成g/kg，而第90—94页使用cmol/kg；第167页又写成g/cm³。第165页有效磷总体值用mg/kg，但水浇地等分地类值改用g/kg。第166页有效铁、锰、铜、锌总体及分地类值均写g/kg，同页亚类值和第167页又使用mg/kg。</w:t>
            </w:r>
          </w:p>
        </w:tc>
      </w:tr>
      <w:tr w14:paraId="16629380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8A88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582BA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163—164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73077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属性制图最终模型在正文与参数表中不一致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163页称有机质、阳离子交换量、全磷、全钾、有效铁、有效锰、有效铜、有效锌、容重和粉粒最终采用GS+克里金，酸碱度、全氮、有效磷、速效钾、砂粒和黏粒采用普通克里金；第164页表4.4却把上述多数指标列为随机森林，其余列为渔网克里格，没有任何一项列为GS+克里金或普通克里金。</w:t>
            </w:r>
          </w:p>
        </w:tc>
      </w:tr>
      <w:tr w14:paraId="41FDF10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2C73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9260B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161—164</w:t>
            </w:r>
          </w:p>
        </w:tc>
        <w:tc>
          <w:tcPr>
            <w:tcW w:w="59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81906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属性制图未建立指标到环境变量和模型参数的对应表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第161—162页只给出一份通用环境变量清单，第163—164页只给出模型名称、R²和RMSE；报告没有说明每个土壤属性实际入模的环境变量组合，也没有给出随机森林、克里格或GS+模型的关键参数。</w:t>
            </w:r>
          </w:p>
        </w:tc>
      </w:tr>
    </w:tbl>
    <w:p w14:paraId="4955E385">
      <w:pPr>
        <w:spacing w:after="0" w:line="96" w:lineRule="auto"/>
      </w:pPr>
    </w:p>
    <w:p w14:paraId="27DAD167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问题类别五：第五章退化、障碍与改良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2280"/>
        <w:gridCol w:w="5935"/>
      </w:tblGrid>
      <w:tr w14:paraId="7F8429E3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23FD2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E0831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4172A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3377AE68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01E0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8DFF5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4、165—168</w:t>
            </w:r>
          </w:p>
        </w:tc>
        <w:tc>
          <w:tcPr>
            <w:tcW w:w="59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85F92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退化、障碍与改良章节在正文中缺失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目录PDF第4页显示“第五章 土壤退化、障碍与改良……错误!未定义书签。”；正文第165—167页为“第五章小结”，第168页直接进入“第五章 土壤农业利用适宜性评价”，没有形成退化、障碍与改良的独立章节及面积、分布、程度、成因和改良结果。</w:t>
            </w:r>
          </w:p>
        </w:tc>
      </w:tr>
    </w:tbl>
    <w:p w14:paraId="517969B7">
      <w:pPr>
        <w:spacing w:after="0" w:line="96" w:lineRule="auto"/>
      </w:pPr>
    </w:p>
    <w:p w14:paraId="6052DE11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问题类别六：专题评价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280"/>
        <w:gridCol w:w="5925"/>
      </w:tblGrid>
      <w:tr w14:paraId="5A95E8F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53E60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7B4B1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2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F051C7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4CDA3ABB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E81D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9D257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170—171、189—191、194、197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01D3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适宜性评价对象和结果混用两套数据版本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170—171页称评价对象总面积753322亩，但表1.1各地类明细相加为748979亩；第189—190页表2.1采用总面积748978亩、宜耕613980亩、宜园156亩、宜林134842亩；第191、194、197页又采用总面积753322亩、宜耕617541亩、宜园157亩、宜林135624亩。第190页还称宜林全部为高度适宜，而第194页分土壤类型结果包含中度和勉强适宜宜林。</w:t>
            </w:r>
          </w:p>
        </w:tc>
      </w:tr>
      <w:tr w14:paraId="312B5FA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A1C5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4645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187—189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499E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评价结果验证与修正没有给出实际验证记录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“评价结果验证与修正”部分直接转入宜耕区与二调、三调地类的面积分析和开发比例建议，没有列出验证点数量、位置、实测限制因子、判定一致性、修正图斑或修正前后精度。</w:t>
            </w:r>
          </w:p>
        </w:tc>
      </w:tr>
      <w:tr w14:paraId="3B116477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DF4B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429A9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208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7B60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耕地质量验证只展示县级均值对比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第208页称采用产量、对比、专家、实地等多种方法验证，但实际只列三普平均等级6.22与2023年平均等级6.27的县级均值对比，没有给出产量样本、实地点、专家判定、误差或修正结果。</w:t>
            </w:r>
          </w:p>
        </w:tc>
      </w:tr>
      <w:tr w14:paraId="009DBF8D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C9D8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60FBB9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3—6、168—230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30C6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报告未说明土特产品评价任务是否适用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目录和正文只设置农业利用适宜性、耕地质量及综合利用建议，没有土特产品土壤适宜性评价章节，也没有“未开展/不适用”的说明，无法从本报告确定该专题是否属于本县任务。</w:t>
            </w:r>
          </w:p>
        </w:tc>
      </w:tr>
    </w:tbl>
    <w:p w14:paraId="08E03F97">
      <w:pPr>
        <w:spacing w:after="0" w:line="96" w:lineRule="auto"/>
      </w:pPr>
    </w:p>
    <w:p w14:paraId="547A9BC5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问题类别七：土壤资源综合利用建议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260"/>
        <w:gridCol w:w="5925"/>
      </w:tblGrid>
      <w:tr w14:paraId="498C6D27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471A4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6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C7DDA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2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CA1B2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28E3955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DB16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CA7A2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226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2D49D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综合利用建议同页混用新旧适宜性结果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226页先采用旧版总评价面积748978亩、宜耕613980亩、宜林134842亩、宜园156亩，随后又写潮土贡献“全部宜耕面积617541亩”。同一页所列“全部宜耕面积”比前文宜耕总面积多3561亩，且后者属于另一套总面积753322亩的结果。</w:t>
            </w:r>
          </w:p>
        </w:tc>
      </w:tr>
      <w:tr w14:paraId="6C78C89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0CCF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ED4A3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226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C686E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盐渍化土壤“27万余亩”不能由同页分项复算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第226页称盐化潮土、草甸盐土、滨海盐土及碱土等盐渍化土壤合计27万余亩；同页分别列盐化潮土126526亩、草甸盐土10284亩、滨海盐土1929亩、碱土1356亩，四项合计140095亩。</w:t>
            </w:r>
          </w:p>
        </w:tc>
      </w:tr>
    </w:tbl>
    <w:p w14:paraId="238CFA75">
      <w:pPr>
        <w:spacing w:after="0" w:line="96" w:lineRule="auto"/>
      </w:pPr>
    </w:p>
    <w:p w14:paraId="442A165B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问题类别八：章节、专题及面积口径一致性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280"/>
        <w:gridCol w:w="5915"/>
      </w:tblGrid>
      <w:tr w14:paraId="4D8242D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</w:tblPrEx>
        <w:trPr>
          <w:cantSplit/>
          <w:tblHeader/>
          <w:jc w:val="center"/>
        </w:trPr>
        <w:tc>
          <w:tcPr>
            <w:tcW w:w="208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5ED06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81BB9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1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6E9D6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46B1EC1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5B2B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AEA22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8、168、170—171</w:t>
            </w:r>
          </w:p>
        </w:tc>
        <w:tc>
          <w:tcPr>
            <w:tcW w:w="59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E9DE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县域总面积和耕地面积存在不相容口径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8页写全县总面积868平方千米、耕地37761公顷（约56.64万亩）；第168页改写为总面积约960平方千米、耕地45万亩；第170—171页适宜性评价对象表中的水浇地210111亩与旱地363210亩合计573321亩。报告没有给出年份、边界或地类口径转换说明。</w:t>
            </w:r>
          </w:p>
        </w:tc>
      </w:tr>
      <w:tr w14:paraId="51B62BD1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FDB6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F26F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9—10、30、87、158</w:t>
            </w:r>
          </w:p>
        </w:tc>
        <w:tc>
          <w:tcPr>
            <w:tcW w:w="59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E1A6F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表层样点总数出现411、415、434和435四种版本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9—10页为411个表层样点、18个剖面样点、总计429个；第30页为415个表层样点和18个剖面样点；第87页先称采集434个样点与18个剖面样点，随后又称pH表层调查样点435个；第158页称共有435个土壤样点数据，其中包括434个表层样点和18个剖面样点。</w:t>
            </w:r>
          </w:p>
        </w:tc>
      </w:tr>
      <w:tr w14:paraId="463557C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1F33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2AF43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15、90、194</w:t>
            </w:r>
          </w:p>
        </w:tc>
        <w:tc>
          <w:tcPr>
            <w:tcW w:w="59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71688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典型潮土下混入“砂质石灰性褐土”名称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PDF第15页表3.1列典型潮土的土属为砂质、壤质、黏质石灰性潮土；第90页属性表和第194页适宜性结果却在典型潮土下列出“砂质石灰性褐土”，分别统计575亩和683亩。该名称与第三章分类清单不一致。</w:t>
            </w:r>
          </w:p>
        </w:tc>
      </w:tr>
    </w:tbl>
    <w:p w14:paraId="7DADF06A">
      <w:pPr>
        <w:spacing w:after="0" w:line="96" w:lineRule="auto"/>
      </w:pPr>
    </w:p>
    <w:p w14:paraId="6F5D8563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问题类别九：报告格式、文件格式和数据库质检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280"/>
        <w:gridCol w:w="5925"/>
      </w:tblGrid>
      <w:tr w14:paraId="4291310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9B4AC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2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8A3F1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92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1001C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078DD9E5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0A62F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04280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2—7、230—246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2270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前置材料没有图目录、表目录，文末没有参考文献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PDF第2页前言后直接进入目录和摘要，第7页开始正文；正文第230页结束后第231—246页均为附件图件，没有图目录、表目录和参考文献部分。</w:t>
            </w:r>
          </w:p>
        </w:tc>
      </w:tr>
      <w:tr w14:paraId="40EA5DBD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157C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4D11A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4、87—226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52C31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章节、图表编号和目录字段未统一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目录第4页第五章显示“错误!未定义书签”；正文在第四章内又出现“第三章各乡镇土壤属性分布”（第138页）、“第四章土壤属性图编制概述”（第157页）和“第五章小结”（第165页），随后专题章实际编号为第五、六、七章，而目录列为第六、七、八章。表2.1分别用于第87页pH分布、第190页适宜性结果和第203页数据清单；图2.1也分别用于第88页pH分布图和第202页耕地质量流程图。</w:t>
            </w:r>
          </w:p>
        </w:tc>
      </w:tr>
      <w:tr w14:paraId="0EF69700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93775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2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9CEA5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87、153—154、167、217、219</w:t>
            </w:r>
          </w:p>
        </w:tc>
        <w:tc>
          <w:tcPr>
            <w:tcW w:w="59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CD6C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正文仍有多处明显编辑残留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第87页“海兴县共有435个土壤pH表层调查样点”重复且中间残留“平均海兴县”；第153页园地、林地、草地的有效铜描述多次误写为“耕地”；第154页“范围”误写为“氛围”；第167页“有效锰”写成“有效猛”；第217页容重区间出现“11.25—1.35g/cm³”；第219页耕层厚度表仍题为“土壤质地构型等级分布表”。</w:t>
            </w:r>
          </w:p>
        </w:tc>
      </w:tr>
    </w:tbl>
    <w:p w14:paraId="7185B5F1">
      <w:pPr>
        <w:spacing w:after="0" w:line="96" w:lineRule="auto"/>
      </w:pPr>
    </w:p>
    <w:p w14:paraId="083D83D2">
      <w:pPr>
        <w:pStyle w:val="16"/>
        <w:numPr>
          <w:numId w:val="0"/>
        </w:numPr>
        <w:spacing w:after="80" w:line="276" w:lineRule="auto"/>
        <w:ind w:leftChars="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spacing w:after="0"/>
      <w:jc w:val="center"/>
    </w:pPr>
    <w:r>
      <w:rPr>
        <w:rFonts w:ascii="宋体" w:hAnsi="宋体" w:eastAsia="宋体" w:cs="宋体"/>
        <w:b w:val="0"/>
        <w:color w:val="000000"/>
        <w:sz w:val="18"/>
      </w:rPr>
      <w:t>海兴县土壤资源评价与利用报告｜质控审计意见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0CFD41D5"/>
    <w:rsid w:val="16F72C63"/>
    <w:rsid w:val="2A037A86"/>
    <w:rsid w:val="38D25BA2"/>
    <w:rsid w:val="3ACC05A2"/>
    <w:rsid w:val="59D03A57"/>
    <w:rsid w:val="5BA71B9B"/>
    <w:rsid w:val="611F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4474</Words>
  <Characters>5320</Characters>
  <Lines>484</Lines>
  <Paragraphs>482</Paragraphs>
  <TotalTime>91</TotalTime>
  <ScaleCrop>false</ScaleCrop>
  <LinksUpToDate>false</LinksUpToDate>
  <CharactersWithSpaces>5329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土壤资源评价与利用报告质控复核</dc:creator>
  <dc:description>generated by python-docx</dc:description>
  <cp:keywords>海兴县, 土壤资源评价与利用, 质控, 审计意见</cp:keywords>
  <cp:lastModifiedBy>Mi Manchi</cp:lastModifiedBy>
  <dcterms:modified xsi:type="dcterms:W3CDTF">2026-09-23T09:36:51Z</dcterms:modified>
  <dc:subject>第三次全国土壤普查土壤资源评价与利用报告质控</dc:subject>
  <dc:title>海兴县土壤资源评价与利用报告质控审计意见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